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E60CC" w:rsidRPr="00EE60CC" w:rsidRDefault="00AF0B9A" w:rsidP="00EE60CC">
      <w:pPr>
        <w:spacing w:line="452" w:lineRule="exact"/>
        <w:ind w:left="28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OLENA KRYVONIS</w:t>
      </w:r>
    </w:p>
    <w:p w:rsidR="00EE60CC" w:rsidRPr="00EE60CC" w:rsidRDefault="00AF0B9A" w:rsidP="00EE60CC">
      <w:pPr>
        <w:spacing w:before="3"/>
        <w:ind w:left="28"/>
        <w:rPr>
          <w:rFonts w:ascii="Georgia" w:hAnsi="Georgia"/>
          <w:b/>
          <w:sz w:val="28"/>
        </w:rPr>
      </w:pPr>
      <w:r>
        <w:rPr>
          <w:rFonts w:ascii="Georgia" w:hAnsi="Georgia"/>
          <w:b/>
          <w:sz w:val="28"/>
        </w:rPr>
        <w:t>FRONT-END WEB DEVELOPER</w:t>
      </w:r>
    </w:p>
    <w:p w:rsidR="00073705" w:rsidRPr="00EE60CC" w:rsidRDefault="00073705" w:rsidP="00073705">
      <w:pPr>
        <w:pBdr>
          <w:bottom w:val="single" w:sz="24" w:space="0" w:color="DADADA"/>
        </w:pBdr>
        <w:spacing w:before="20" w:line="36" w:lineRule="auto"/>
        <w:jc w:val="both"/>
        <w:rPr>
          <w:rFonts w:ascii="Georgia" w:hAnsi="Georgia" w:cs="Helvetica"/>
          <w:color w:val="000000" w:themeColor="text1"/>
          <w:sz w:val="2"/>
          <w:szCs w:val="22"/>
        </w:rPr>
      </w:pPr>
    </w:p>
    <w:p w:rsidR="00EE60CC" w:rsidRPr="00AF0B9A" w:rsidRDefault="00AF0B9A" w:rsidP="00EE60CC">
      <w:pPr>
        <w:rPr>
          <w:rFonts w:ascii="Georgia" w:eastAsia="Century Gothic" w:hAnsi="Georgia" w:cs="Helvetica"/>
          <w:b/>
          <w:sz w:val="18"/>
          <w:szCs w:val="18"/>
        </w:rPr>
      </w:pPr>
      <w:r w:rsidRPr="00AF0B9A">
        <w:rPr>
          <w:rFonts w:ascii="Georgia" w:eastAsia="Century Gothic" w:hAnsi="Georgia" w:cs="Helvetica"/>
          <w:b/>
          <w:sz w:val="18"/>
          <w:szCs w:val="18"/>
        </w:rPr>
        <w:t>1323 Riverfront Court, Virginia Beach, VA 23451|Cell: (757) 679-1758|Email: kokushelena23451@gmail.com</w:t>
      </w:r>
    </w:p>
    <w:p w:rsidR="00EE60CC" w:rsidRPr="00EE60CC" w:rsidRDefault="00EE60CC" w:rsidP="00EE60CC">
      <w:pPr>
        <w:rPr>
          <w:rFonts w:ascii="Georgia" w:eastAsia="Century Gothic" w:hAnsi="Georgia" w:cs="Helvetica"/>
          <w:sz w:val="22"/>
          <w:szCs w:val="22"/>
        </w:rPr>
      </w:pPr>
      <w:bookmarkStart w:id="0" w:name="_GoBack"/>
      <w:bookmarkEnd w:id="0"/>
    </w:p>
    <w:p w:rsidR="00EE60CC" w:rsidRPr="00EE60CC" w:rsidRDefault="00EE60CC" w:rsidP="00EE60CC">
      <w:pPr>
        <w:rPr>
          <w:rFonts w:ascii="Georgia" w:eastAsia="Arial" w:hAnsi="Georgia" w:cs="Helvetica"/>
          <w:sz w:val="20"/>
          <w:szCs w:val="20"/>
        </w:rPr>
      </w:pPr>
    </w:p>
    <w:p w:rsidR="00423DEC" w:rsidRPr="00EE60CC" w:rsidRDefault="00AF0B9A" w:rsidP="00AB5177">
      <w:pPr>
        <w:pStyle w:val="p"/>
        <w:spacing w:line="240" w:lineRule="auto"/>
        <w:rPr>
          <w:rFonts w:ascii="Georgia" w:eastAsia="Arial" w:hAnsi="Georgia" w:cs="Helvetica"/>
          <w:sz w:val="22"/>
          <w:szCs w:val="22"/>
        </w:rPr>
      </w:pPr>
      <w:r>
        <w:rPr>
          <w:rFonts w:ascii="Georgia" w:eastAsia="Arial" w:hAnsi="Georgia" w:cs="Helvetica"/>
          <w:sz w:val="22"/>
          <w:szCs w:val="22"/>
        </w:rPr>
        <w:t>July 2</w:t>
      </w:r>
      <w:r w:rsidR="00126ECC">
        <w:rPr>
          <w:rFonts w:ascii="Georgia" w:eastAsia="Arial" w:hAnsi="Georgia" w:cs="Helvetica"/>
          <w:sz w:val="22"/>
          <w:szCs w:val="22"/>
        </w:rPr>
        <w:t>0</w:t>
      </w:r>
      <w:r>
        <w:rPr>
          <w:rFonts w:ascii="Georgia" w:eastAsia="Arial" w:hAnsi="Georgia" w:cs="Helvetica"/>
          <w:sz w:val="22"/>
          <w:szCs w:val="22"/>
        </w:rPr>
        <w:t>, 2021</w:t>
      </w:r>
    </w:p>
    <w:p w:rsidR="00E36918" w:rsidRPr="00EE60CC" w:rsidRDefault="00E36918" w:rsidP="00AB5177">
      <w:pPr>
        <w:pStyle w:val="p"/>
        <w:spacing w:line="240" w:lineRule="auto"/>
        <w:rPr>
          <w:rFonts w:ascii="Georgia" w:eastAsia="Arial" w:hAnsi="Georgia" w:cs="Helvetica"/>
          <w:sz w:val="22"/>
          <w:szCs w:val="22"/>
        </w:rPr>
      </w:pPr>
    </w:p>
    <w:p w:rsidR="00F10732" w:rsidRDefault="00F10732" w:rsidP="00073705">
      <w:pPr>
        <w:pStyle w:val="1"/>
        <w:shd w:val="clear" w:color="auto" w:fill="FFFFFF"/>
        <w:spacing w:before="0" w:after="0" w:line="240" w:lineRule="auto"/>
        <w:textAlignment w:val="baseline"/>
        <w:rPr>
          <w:rFonts w:ascii="Georgia" w:eastAsia="Arial" w:hAnsi="Georgia" w:cs="Helvetica"/>
          <w:b w:val="0"/>
          <w:bCs w:val="0"/>
          <w:kern w:val="0"/>
          <w:sz w:val="22"/>
          <w:szCs w:val="22"/>
        </w:rPr>
      </w:pPr>
      <w:r w:rsidRPr="00F10732">
        <w:rPr>
          <w:rFonts w:ascii="Georgia" w:eastAsia="Arial" w:hAnsi="Georgia" w:cs="Helvetica"/>
          <w:b w:val="0"/>
          <w:bCs w:val="0"/>
          <w:kern w:val="0"/>
          <w:sz w:val="22"/>
          <w:szCs w:val="22"/>
        </w:rPr>
        <w:t>Aquent</w:t>
      </w:r>
    </w:p>
    <w:p w:rsidR="00423DEC" w:rsidRPr="00EE60CC" w:rsidRDefault="003D45E9" w:rsidP="00073705">
      <w:pPr>
        <w:pStyle w:val="1"/>
        <w:shd w:val="clear" w:color="auto" w:fill="FFFFFF"/>
        <w:spacing w:before="0" w:after="0" w:line="240" w:lineRule="auto"/>
        <w:textAlignment w:val="baseline"/>
        <w:rPr>
          <w:rFonts w:ascii="Georgia" w:eastAsia="Arial" w:hAnsi="Georgia" w:cs="Helvetica"/>
          <w:sz w:val="22"/>
          <w:szCs w:val="22"/>
        </w:rPr>
      </w:pPr>
      <w:r w:rsidRPr="00EE60CC">
        <w:rPr>
          <w:rFonts w:ascii="Georgia" w:eastAsia="Arial" w:hAnsi="Georgia" w:cs="Helvetica"/>
          <w:sz w:val="22"/>
          <w:szCs w:val="22"/>
        </w:rPr>
        <w:t xml:space="preserve">RE: </w:t>
      </w:r>
      <w:r w:rsidR="00F10732">
        <w:rPr>
          <w:rFonts w:ascii="Georgia" w:eastAsia="Arial" w:hAnsi="Georgia" w:cs="Helvetica"/>
          <w:sz w:val="22"/>
          <w:szCs w:val="22"/>
        </w:rPr>
        <w:t>Front-end Developer</w:t>
      </w:r>
    </w:p>
    <w:p w:rsidR="00C72A8C" w:rsidRPr="00EE60CC" w:rsidRDefault="00C72A8C" w:rsidP="00C72A8C">
      <w:pPr>
        <w:pStyle w:val="p"/>
        <w:spacing w:line="240" w:lineRule="auto"/>
        <w:rPr>
          <w:rFonts w:ascii="Georgia" w:eastAsia="Arial" w:hAnsi="Georgia" w:cs="Helvetica"/>
          <w:sz w:val="22"/>
          <w:szCs w:val="22"/>
        </w:rPr>
      </w:pPr>
    </w:p>
    <w:p w:rsidR="00423DEC" w:rsidRDefault="003D45E9">
      <w:pPr>
        <w:pStyle w:val="p"/>
        <w:spacing w:before="240" w:line="320" w:lineRule="atLeast"/>
        <w:rPr>
          <w:rFonts w:ascii="Georgia" w:eastAsia="Arial" w:hAnsi="Georgia" w:cs="Helvetica"/>
          <w:sz w:val="22"/>
          <w:szCs w:val="22"/>
        </w:rPr>
      </w:pPr>
      <w:r w:rsidRPr="00EE60CC">
        <w:rPr>
          <w:rFonts w:ascii="Georgia" w:eastAsia="Arial" w:hAnsi="Georgia" w:cs="Helvetica"/>
          <w:sz w:val="22"/>
          <w:szCs w:val="22"/>
        </w:rPr>
        <w:t>D</w:t>
      </w:r>
      <w:r w:rsidR="00AB5177" w:rsidRPr="00EE60CC">
        <w:rPr>
          <w:rFonts w:ascii="Georgia" w:eastAsia="Arial" w:hAnsi="Georgia" w:cs="Helvetica"/>
          <w:sz w:val="22"/>
          <w:szCs w:val="22"/>
        </w:rPr>
        <w:t>ear Hiring Manager</w:t>
      </w:r>
      <w:r w:rsidR="00DF1F13" w:rsidRPr="00EE60CC">
        <w:rPr>
          <w:rFonts w:ascii="Georgia" w:eastAsia="Arial" w:hAnsi="Georgia" w:cs="Helvetica"/>
          <w:sz w:val="22"/>
          <w:szCs w:val="22"/>
        </w:rPr>
        <w:t>:</w:t>
      </w:r>
    </w:p>
    <w:p w:rsidR="0023122C" w:rsidRPr="00EE60CC" w:rsidRDefault="0023122C">
      <w:pPr>
        <w:pStyle w:val="p"/>
        <w:spacing w:before="240" w:line="320" w:lineRule="atLeast"/>
        <w:rPr>
          <w:rFonts w:ascii="Georgia" w:eastAsia="Arial" w:hAnsi="Georgia" w:cs="Helvetica"/>
          <w:sz w:val="22"/>
          <w:szCs w:val="22"/>
        </w:rPr>
      </w:pPr>
    </w:p>
    <w:p w:rsidR="00B713A2" w:rsidRDefault="00D84875" w:rsidP="0023122C">
      <w:pPr>
        <w:widowControl w:val="0"/>
        <w:autoSpaceDE w:val="0"/>
        <w:autoSpaceDN w:val="0"/>
        <w:spacing w:line="40" w:lineRule="atLeast"/>
        <w:jc w:val="both"/>
        <w:rPr>
          <w:rFonts w:ascii="Georgia" w:eastAsia="Georgia" w:hAnsi="Georgia" w:cs="Georgia"/>
          <w:sz w:val="22"/>
          <w:szCs w:val="22"/>
          <w:lang w:bidi="en-US"/>
        </w:rPr>
      </w:pPr>
      <w:r w:rsidRPr="0023122C">
        <w:rPr>
          <w:rFonts w:ascii="Georgia" w:eastAsia="Georgia" w:hAnsi="Georgia" w:cs="Georgia"/>
          <w:sz w:val="22"/>
          <w:szCs w:val="22"/>
          <w:lang w:bidi="en-US"/>
        </w:rPr>
        <w:t xml:space="preserve">This letter is to express my special interest in discussing the </w:t>
      </w:r>
      <w:r w:rsidR="00F10732">
        <w:rPr>
          <w:rFonts w:ascii="Georgia" w:eastAsia="Georgia" w:hAnsi="Georgia" w:cs="Georgia"/>
          <w:sz w:val="22"/>
          <w:szCs w:val="22"/>
          <w:lang w:bidi="en-US"/>
        </w:rPr>
        <w:t>Front-end Developer</w:t>
      </w:r>
      <w:r w:rsidR="00720D72" w:rsidRPr="0023122C">
        <w:rPr>
          <w:rFonts w:ascii="Georgia" w:eastAsia="Georgia" w:hAnsi="Georgia" w:cs="Georgia"/>
          <w:sz w:val="22"/>
          <w:szCs w:val="22"/>
          <w:lang w:bidi="en-US"/>
        </w:rPr>
        <w:t xml:space="preserve"> </w:t>
      </w:r>
      <w:r w:rsidRPr="0023122C">
        <w:rPr>
          <w:rFonts w:ascii="Georgia" w:eastAsia="Georgia" w:hAnsi="Georgia" w:cs="Georgia"/>
          <w:sz w:val="22"/>
          <w:szCs w:val="22"/>
          <w:lang w:bidi="en-US"/>
        </w:rPr>
        <w:t xml:space="preserve">role at </w:t>
      </w:r>
      <w:r w:rsidR="00F10732">
        <w:rPr>
          <w:rFonts w:ascii="Georgia" w:eastAsia="Georgia" w:hAnsi="Georgia" w:cs="Georgia"/>
          <w:sz w:val="22"/>
          <w:szCs w:val="22"/>
          <w:lang w:bidi="en-US"/>
        </w:rPr>
        <w:t>Aquent</w:t>
      </w:r>
      <w:r w:rsidR="0071504F" w:rsidRPr="0023122C">
        <w:rPr>
          <w:rFonts w:ascii="Georgia" w:eastAsia="Georgia" w:hAnsi="Georgia" w:cs="Georgia"/>
          <w:sz w:val="22"/>
          <w:szCs w:val="22"/>
          <w:lang w:bidi="en-US"/>
        </w:rPr>
        <w:t xml:space="preserve">. </w:t>
      </w:r>
      <w:r w:rsidRPr="0023122C">
        <w:rPr>
          <w:rFonts w:ascii="Georgia" w:eastAsia="Georgia" w:hAnsi="Georgia" w:cs="Georgia"/>
          <w:sz w:val="22"/>
          <w:szCs w:val="22"/>
          <w:lang w:bidi="en-US"/>
        </w:rPr>
        <w:t>I’ve learned about the opportunity a cou</w:t>
      </w:r>
      <w:r w:rsidR="00F10732">
        <w:rPr>
          <w:rFonts w:ascii="Georgia" w:eastAsia="Georgia" w:hAnsi="Georgia" w:cs="Georgia"/>
          <w:sz w:val="22"/>
          <w:szCs w:val="22"/>
          <w:lang w:bidi="en-US"/>
        </w:rPr>
        <w:t>ple of days ago on LinkedIn.com</w:t>
      </w:r>
      <w:r w:rsidRPr="0023122C">
        <w:rPr>
          <w:rFonts w:ascii="Georgia" w:eastAsia="Georgia" w:hAnsi="Georgia" w:cs="Georgia"/>
          <w:sz w:val="22"/>
          <w:szCs w:val="22"/>
          <w:lang w:bidi="en-US"/>
        </w:rPr>
        <w:t xml:space="preserve"> and found it extremely appealing. I believe that my experience and education make me a competitive candidate worthy of consideration.</w:t>
      </w:r>
    </w:p>
    <w:p w:rsidR="0023122C" w:rsidRPr="0023122C" w:rsidRDefault="0023122C" w:rsidP="0023122C">
      <w:pPr>
        <w:widowControl w:val="0"/>
        <w:autoSpaceDE w:val="0"/>
        <w:autoSpaceDN w:val="0"/>
        <w:spacing w:line="40" w:lineRule="atLeast"/>
        <w:jc w:val="both"/>
        <w:rPr>
          <w:rFonts w:ascii="Georgia" w:eastAsia="Georgia" w:hAnsi="Georgia" w:cs="Georgia"/>
          <w:sz w:val="22"/>
          <w:szCs w:val="22"/>
          <w:lang w:bidi="en-US"/>
        </w:rPr>
      </w:pPr>
    </w:p>
    <w:p w:rsidR="00423DEC" w:rsidRPr="00EE60CC" w:rsidRDefault="00737B6D" w:rsidP="00F10732">
      <w:pPr>
        <w:widowControl w:val="0"/>
        <w:autoSpaceDE w:val="0"/>
        <w:autoSpaceDN w:val="0"/>
        <w:spacing w:line="40" w:lineRule="atLeast"/>
        <w:jc w:val="both"/>
        <w:rPr>
          <w:rFonts w:ascii="Georgia" w:eastAsia="Arial" w:hAnsi="Georgia" w:cs="Helvetica"/>
          <w:sz w:val="22"/>
          <w:szCs w:val="22"/>
        </w:rPr>
      </w:pPr>
      <w:r w:rsidRPr="0023122C">
        <w:rPr>
          <w:rFonts w:ascii="Georgia" w:eastAsia="Georgia" w:hAnsi="Georgia" w:cs="Georgia"/>
          <w:sz w:val="22"/>
          <w:szCs w:val="22"/>
          <w:lang w:bidi="en-US"/>
        </w:rPr>
        <w:t>I know</w:t>
      </w:r>
      <w:r w:rsidR="008157DD" w:rsidRPr="0023122C">
        <w:rPr>
          <w:rFonts w:ascii="Georgia" w:eastAsia="Georgia" w:hAnsi="Georgia" w:cs="Georgia"/>
          <w:sz w:val="22"/>
          <w:szCs w:val="22"/>
          <w:lang w:bidi="en-US"/>
        </w:rPr>
        <w:t xml:space="preserve"> that </w:t>
      </w:r>
      <w:r w:rsidR="00F10732">
        <w:rPr>
          <w:rFonts w:ascii="Georgia" w:eastAsia="Georgia" w:hAnsi="Georgia" w:cs="Georgia"/>
          <w:sz w:val="22"/>
          <w:szCs w:val="22"/>
          <w:lang w:bidi="en-US"/>
        </w:rPr>
        <w:t>Aquent</w:t>
      </w:r>
      <w:r w:rsidR="00F10732">
        <w:rPr>
          <w:rFonts w:ascii="Georgia" w:eastAsia="Georgia" w:hAnsi="Georgia" w:cs="Georgia"/>
          <w:sz w:val="22"/>
          <w:szCs w:val="22"/>
          <w:lang w:bidi="en-US"/>
        </w:rPr>
        <w:t xml:space="preserve"> is a well-known staffing company, looking</w:t>
      </w:r>
      <w:r w:rsidR="00F10732" w:rsidRPr="00F10732">
        <w:rPr>
          <w:rFonts w:ascii="Georgia" w:eastAsia="Georgia" w:hAnsi="Georgia" w:cs="Georgia"/>
          <w:sz w:val="22"/>
          <w:szCs w:val="22"/>
          <w:lang w:bidi="en-US"/>
        </w:rPr>
        <w:t xml:space="preserve"> </w:t>
      </w:r>
      <w:r w:rsidR="00F10732">
        <w:rPr>
          <w:rFonts w:ascii="Georgia" w:eastAsia="Georgia" w:hAnsi="Georgia" w:cs="Georgia"/>
          <w:sz w:val="22"/>
          <w:szCs w:val="22"/>
          <w:lang w:bidi="en-US"/>
        </w:rPr>
        <w:t xml:space="preserve">to fulfill the </w:t>
      </w:r>
      <w:r w:rsidR="00F10732" w:rsidRPr="00F10732">
        <w:rPr>
          <w:rFonts w:ascii="Georgia" w:eastAsia="Georgia" w:hAnsi="Georgia" w:cs="Georgia"/>
          <w:sz w:val="22"/>
          <w:szCs w:val="22"/>
          <w:lang w:bidi="en-US"/>
        </w:rPr>
        <w:t>internal web team (squad) in the Sta</w:t>
      </w:r>
      <w:r w:rsidR="001A2922">
        <w:rPr>
          <w:rFonts w:ascii="Georgia" w:eastAsia="Georgia" w:hAnsi="Georgia" w:cs="Georgia"/>
          <w:sz w:val="22"/>
          <w:szCs w:val="22"/>
          <w:lang w:bidi="en-US"/>
        </w:rPr>
        <w:t>ffing Technology department</w:t>
      </w:r>
      <w:r w:rsidR="00F10732" w:rsidRPr="00F10732">
        <w:rPr>
          <w:rFonts w:ascii="Georgia" w:eastAsia="Georgia" w:hAnsi="Georgia" w:cs="Georgia"/>
          <w:sz w:val="22"/>
          <w:szCs w:val="22"/>
          <w:lang w:bidi="en-US"/>
        </w:rPr>
        <w:t>.</w:t>
      </w:r>
      <w:r w:rsidR="00A505CE" w:rsidRPr="00A505CE">
        <w:rPr>
          <w:rFonts w:ascii="Georgia" w:eastAsia="Arial" w:hAnsi="Georgia" w:cs="Helvetica"/>
          <w:sz w:val="22"/>
          <w:szCs w:val="22"/>
        </w:rPr>
        <w:t xml:space="preserve"> </w:t>
      </w:r>
      <w:r w:rsidR="00030176">
        <w:rPr>
          <w:rFonts w:ascii="Georgia" w:eastAsia="Arial" w:hAnsi="Georgia" w:cs="Helvetica"/>
          <w:sz w:val="22"/>
          <w:szCs w:val="22"/>
        </w:rPr>
        <w:t xml:space="preserve">And </w:t>
      </w:r>
      <w:r w:rsidRPr="00EE60CC">
        <w:rPr>
          <w:rFonts w:ascii="Georgia" w:eastAsia="Arial" w:hAnsi="Georgia" w:cs="Helvetica"/>
          <w:sz w:val="22"/>
          <w:szCs w:val="22"/>
        </w:rPr>
        <w:t xml:space="preserve">I’m </w:t>
      </w:r>
      <w:r w:rsidR="00030176">
        <w:rPr>
          <w:rFonts w:ascii="Georgia" w:eastAsia="Arial" w:hAnsi="Georgia" w:cs="Helvetica"/>
          <w:sz w:val="22"/>
          <w:szCs w:val="22"/>
        </w:rPr>
        <w:t xml:space="preserve">a </w:t>
      </w:r>
      <w:r w:rsidR="00030176" w:rsidRPr="00030176">
        <w:rPr>
          <w:rFonts w:ascii="Georgia" w:eastAsia="Arial" w:hAnsi="Georgia" w:cs="Helvetica"/>
          <w:sz w:val="22"/>
          <w:szCs w:val="22"/>
        </w:rPr>
        <w:t xml:space="preserve">results-oriented </w:t>
      </w:r>
      <w:r w:rsidR="00030176">
        <w:rPr>
          <w:rFonts w:ascii="Georgia" w:eastAsia="Arial" w:hAnsi="Georgia" w:cs="Helvetica"/>
          <w:sz w:val="22"/>
          <w:szCs w:val="22"/>
        </w:rPr>
        <w:t>Front-End</w:t>
      </w:r>
      <w:r w:rsidR="00030176" w:rsidRPr="00030176">
        <w:rPr>
          <w:rFonts w:ascii="Georgia" w:eastAsia="Arial" w:hAnsi="Georgia" w:cs="Helvetica"/>
          <w:sz w:val="22"/>
          <w:szCs w:val="22"/>
        </w:rPr>
        <w:t xml:space="preserve"> Developer </w:t>
      </w:r>
      <w:r w:rsidR="00291860">
        <w:rPr>
          <w:rFonts w:ascii="Georgia" w:eastAsia="Arial" w:hAnsi="Georgia" w:cs="Helvetica"/>
          <w:sz w:val="22"/>
          <w:szCs w:val="22"/>
        </w:rPr>
        <w:t>ready to become</w:t>
      </w:r>
      <w:r w:rsidR="00030176" w:rsidRPr="00030176">
        <w:rPr>
          <w:rFonts w:ascii="Georgia" w:eastAsia="Arial" w:hAnsi="Georgia" w:cs="Helvetica"/>
          <w:sz w:val="22"/>
          <w:szCs w:val="22"/>
        </w:rPr>
        <w:t xml:space="preserve"> </w:t>
      </w:r>
      <w:r w:rsidR="001A2922">
        <w:rPr>
          <w:rFonts w:ascii="Georgia" w:eastAsia="Arial" w:hAnsi="Georgia" w:cs="Helvetica"/>
          <w:sz w:val="22"/>
          <w:szCs w:val="22"/>
        </w:rPr>
        <w:t>a part of a</w:t>
      </w:r>
      <w:r w:rsidR="00030176" w:rsidRPr="00030176">
        <w:rPr>
          <w:rFonts w:ascii="Georgia" w:eastAsia="Arial" w:hAnsi="Georgia" w:cs="Helvetica"/>
          <w:sz w:val="22"/>
          <w:szCs w:val="22"/>
        </w:rPr>
        <w:t xml:space="preserve"> team</w:t>
      </w:r>
      <w:r w:rsidR="00291860">
        <w:rPr>
          <w:rFonts w:ascii="Georgia" w:eastAsia="Arial" w:hAnsi="Georgia" w:cs="Helvetica"/>
          <w:sz w:val="22"/>
          <w:szCs w:val="22"/>
        </w:rPr>
        <w:t>, working</w:t>
      </w:r>
      <w:r w:rsidR="00030176">
        <w:rPr>
          <w:rFonts w:ascii="Georgia" w:eastAsia="Arial" w:hAnsi="Georgia" w:cs="Helvetica"/>
          <w:sz w:val="22"/>
          <w:szCs w:val="22"/>
        </w:rPr>
        <w:t xml:space="preserve"> as </w:t>
      </w:r>
      <w:r w:rsidR="00950C35" w:rsidRPr="00EE60CC">
        <w:rPr>
          <w:rFonts w:ascii="Georgia" w:eastAsia="Arial" w:hAnsi="Georgia" w:cs="Helvetica"/>
          <w:sz w:val="22"/>
          <w:szCs w:val="22"/>
        </w:rPr>
        <w:t xml:space="preserve">an </w:t>
      </w:r>
      <w:r w:rsidR="001A2922">
        <w:rPr>
          <w:rFonts w:ascii="Georgia" w:eastAsia="Arial" w:hAnsi="Georgia" w:cs="Helvetica"/>
          <w:sz w:val="22"/>
          <w:szCs w:val="22"/>
        </w:rPr>
        <w:t xml:space="preserve">empathetic </w:t>
      </w:r>
      <w:r w:rsidRPr="00EE60CC">
        <w:rPr>
          <w:rFonts w:ascii="Georgia" w:eastAsia="Arial" w:hAnsi="Georgia" w:cs="Helvetica"/>
          <w:sz w:val="22"/>
          <w:szCs w:val="22"/>
        </w:rPr>
        <w:t>collabora</w:t>
      </w:r>
      <w:r w:rsidR="001A2922">
        <w:rPr>
          <w:rFonts w:ascii="Georgia" w:eastAsia="Arial" w:hAnsi="Georgia" w:cs="Helvetica"/>
          <w:sz w:val="22"/>
          <w:szCs w:val="22"/>
        </w:rPr>
        <w:t xml:space="preserve">tor to utilize all my skills </w:t>
      </w:r>
      <w:r w:rsidR="008442B8" w:rsidRPr="00EE60CC">
        <w:rPr>
          <w:rFonts w:ascii="Georgia" w:eastAsia="Arial" w:hAnsi="Georgia" w:cs="Helvetica"/>
          <w:sz w:val="22"/>
          <w:szCs w:val="22"/>
        </w:rPr>
        <w:t xml:space="preserve">in </w:t>
      </w:r>
      <w:r w:rsidR="00030176" w:rsidRPr="00030176">
        <w:rPr>
          <w:rFonts w:ascii="Georgia" w:eastAsia="Arial" w:hAnsi="Georgia" w:cs="Helvetica"/>
          <w:sz w:val="22"/>
          <w:szCs w:val="22"/>
        </w:rPr>
        <w:t>front-end markup and styling</w:t>
      </w:r>
      <w:proofErr w:type="gramStart"/>
      <w:r w:rsidR="00030176">
        <w:rPr>
          <w:rFonts w:ascii="Georgia" w:eastAsia="Arial" w:hAnsi="Georgia" w:cs="Helvetica"/>
          <w:sz w:val="22"/>
          <w:szCs w:val="22"/>
        </w:rPr>
        <w:t xml:space="preserve">, </w:t>
      </w:r>
      <w:r w:rsidR="00291860">
        <w:rPr>
          <w:rFonts w:ascii="Georgia" w:eastAsia="Arial" w:hAnsi="Georgia" w:cs="Helvetica"/>
          <w:sz w:val="22"/>
          <w:szCs w:val="22"/>
        </w:rPr>
        <w:t xml:space="preserve"> to</w:t>
      </w:r>
      <w:proofErr w:type="gramEnd"/>
      <w:r w:rsidR="00291860">
        <w:rPr>
          <w:rFonts w:ascii="Georgia" w:eastAsia="Arial" w:hAnsi="Georgia" w:cs="Helvetica"/>
          <w:sz w:val="22"/>
          <w:szCs w:val="22"/>
        </w:rPr>
        <w:t xml:space="preserve"> </w:t>
      </w:r>
      <w:r w:rsidR="00030176" w:rsidRPr="00030176">
        <w:rPr>
          <w:rFonts w:ascii="Georgia" w:eastAsia="Arial" w:hAnsi="Georgia" w:cs="Helvetica"/>
          <w:sz w:val="22"/>
          <w:szCs w:val="22"/>
        </w:rPr>
        <w:t>implement a</w:t>
      </w:r>
      <w:r w:rsidR="00291860">
        <w:rPr>
          <w:rFonts w:ascii="Georgia" w:eastAsia="Arial" w:hAnsi="Georgia" w:cs="Helvetica"/>
          <w:sz w:val="22"/>
          <w:szCs w:val="22"/>
        </w:rPr>
        <w:t xml:space="preserve"> new website design</w:t>
      </w:r>
      <w:r w:rsidR="00030176" w:rsidRPr="00030176">
        <w:rPr>
          <w:rFonts w:ascii="Georgia" w:eastAsia="Arial" w:hAnsi="Georgia" w:cs="Helvetica"/>
          <w:sz w:val="22"/>
          <w:szCs w:val="22"/>
        </w:rPr>
        <w:t>.</w:t>
      </w:r>
      <w:r w:rsidR="00030176">
        <w:rPr>
          <w:rFonts w:ascii="Georgia" w:eastAsia="Arial" w:hAnsi="Georgia" w:cs="Helvetica"/>
          <w:sz w:val="22"/>
          <w:szCs w:val="22"/>
        </w:rPr>
        <w:t xml:space="preserve"> </w:t>
      </w:r>
      <w:r w:rsidRPr="00EE60CC">
        <w:rPr>
          <w:rFonts w:ascii="Georgia" w:eastAsia="Arial" w:hAnsi="Georgia" w:cs="Helvetica"/>
          <w:sz w:val="22"/>
          <w:szCs w:val="22"/>
        </w:rPr>
        <w:t xml:space="preserve">My expert knowledge </w:t>
      </w:r>
      <w:r w:rsidR="00705AC0">
        <w:rPr>
          <w:rFonts w:ascii="Georgia" w:eastAsia="Arial" w:hAnsi="Georgia" w:cs="Helvetica"/>
          <w:sz w:val="22"/>
          <w:szCs w:val="22"/>
        </w:rPr>
        <w:t xml:space="preserve">of </w:t>
      </w:r>
      <w:r w:rsidR="00705AC0" w:rsidRPr="00705AC0">
        <w:rPr>
          <w:rFonts w:ascii="Georgia" w:eastAsia="Arial" w:hAnsi="Georgia" w:cs="Helvetica"/>
          <w:sz w:val="22"/>
          <w:szCs w:val="22"/>
        </w:rPr>
        <w:t xml:space="preserve">a variety of </w:t>
      </w:r>
      <w:r w:rsidR="00030176">
        <w:rPr>
          <w:rFonts w:ascii="Georgia" w:eastAsia="Arial" w:hAnsi="Georgia" w:cs="Helvetica"/>
          <w:sz w:val="22"/>
          <w:szCs w:val="22"/>
        </w:rPr>
        <w:t>technologies</w:t>
      </w:r>
      <w:r w:rsidR="005D631A" w:rsidRPr="00EE60CC">
        <w:rPr>
          <w:rFonts w:ascii="Georgia" w:eastAsia="Arial" w:hAnsi="Georgia" w:cs="Helvetica"/>
          <w:sz w:val="22"/>
          <w:szCs w:val="22"/>
        </w:rPr>
        <w:t xml:space="preserve"> will </w:t>
      </w:r>
      <w:r w:rsidR="008157DD" w:rsidRPr="00EE60CC">
        <w:rPr>
          <w:rFonts w:ascii="Georgia" w:eastAsia="Arial" w:hAnsi="Georgia" w:cs="Helvetica"/>
          <w:sz w:val="22"/>
          <w:szCs w:val="22"/>
        </w:rPr>
        <w:t xml:space="preserve">allow me to play a crucial role in the implementation of </w:t>
      </w:r>
      <w:r w:rsidR="0071504F" w:rsidRPr="00EE60CC">
        <w:rPr>
          <w:rFonts w:ascii="Georgia" w:eastAsia="Arial" w:hAnsi="Georgia" w:cs="Helvetica"/>
          <w:sz w:val="22"/>
          <w:szCs w:val="22"/>
        </w:rPr>
        <w:t xml:space="preserve">business </w:t>
      </w:r>
      <w:r w:rsidR="008157DD" w:rsidRPr="00EE60CC">
        <w:rPr>
          <w:rFonts w:ascii="Georgia" w:eastAsia="Arial" w:hAnsi="Georgia" w:cs="Helvetica"/>
          <w:sz w:val="22"/>
          <w:szCs w:val="22"/>
        </w:rPr>
        <w:t xml:space="preserve">initiatives and </w:t>
      </w:r>
      <w:r w:rsidR="005D631A" w:rsidRPr="00EE60CC">
        <w:rPr>
          <w:rFonts w:ascii="Georgia" w:eastAsia="Arial" w:hAnsi="Georgia" w:cs="Helvetica"/>
          <w:sz w:val="22"/>
          <w:szCs w:val="22"/>
        </w:rPr>
        <w:t>support the</w:t>
      </w:r>
      <w:r w:rsidR="0071504F" w:rsidRPr="00EE60CC">
        <w:rPr>
          <w:rFonts w:ascii="Georgia" w:eastAsia="Arial" w:hAnsi="Georgia" w:cs="Helvetica"/>
          <w:sz w:val="22"/>
          <w:szCs w:val="22"/>
        </w:rPr>
        <w:t xml:space="preserve"> company’s</w:t>
      </w:r>
      <w:r w:rsidR="008157DD" w:rsidRPr="00EE60CC">
        <w:rPr>
          <w:rFonts w:ascii="Georgia" w:eastAsia="Arial" w:hAnsi="Georgia" w:cs="Helvetica"/>
          <w:sz w:val="22"/>
          <w:szCs w:val="22"/>
        </w:rPr>
        <w:t xml:space="preserve"> miss</w:t>
      </w:r>
      <w:r w:rsidR="00BA15DB" w:rsidRPr="00EE60CC">
        <w:rPr>
          <w:rFonts w:ascii="Georgia" w:eastAsia="Arial" w:hAnsi="Georgia" w:cs="Helvetica"/>
          <w:sz w:val="22"/>
          <w:szCs w:val="22"/>
        </w:rPr>
        <w:t>i</w:t>
      </w:r>
      <w:r w:rsidR="008157DD" w:rsidRPr="00EE60CC">
        <w:rPr>
          <w:rFonts w:ascii="Georgia" w:eastAsia="Arial" w:hAnsi="Georgia" w:cs="Helvetica"/>
          <w:sz w:val="22"/>
          <w:szCs w:val="22"/>
        </w:rPr>
        <w:t>on as well</w:t>
      </w:r>
      <w:r w:rsidR="003D45E9" w:rsidRPr="00EE60CC">
        <w:rPr>
          <w:rFonts w:ascii="Georgia" w:eastAsia="Arial" w:hAnsi="Georgia" w:cs="Helvetica"/>
          <w:sz w:val="22"/>
          <w:szCs w:val="22"/>
        </w:rPr>
        <w:t>.</w:t>
      </w:r>
    </w:p>
    <w:p w:rsidR="005B11A1" w:rsidRPr="00EE60CC" w:rsidRDefault="0034681E" w:rsidP="001D53F6">
      <w:pPr>
        <w:pStyle w:val="divdocumentsectionCLsinglecolumn"/>
        <w:spacing w:before="240" w:line="320" w:lineRule="atLeast"/>
        <w:jc w:val="both"/>
        <w:rPr>
          <w:rFonts w:ascii="Georgia" w:eastAsia="Arial" w:hAnsi="Georgia" w:cs="Helvetica"/>
          <w:sz w:val="22"/>
          <w:szCs w:val="22"/>
        </w:rPr>
      </w:pPr>
      <w:r w:rsidRPr="00EE60CC">
        <w:rPr>
          <w:rFonts w:ascii="Georgia" w:eastAsia="Arial" w:hAnsi="Georgia" w:cs="Helvetica"/>
          <w:sz w:val="22"/>
          <w:szCs w:val="22"/>
        </w:rPr>
        <w:t>I</w:t>
      </w:r>
      <w:r w:rsidR="008157DD" w:rsidRPr="00EE60CC">
        <w:rPr>
          <w:rFonts w:ascii="Georgia" w:eastAsia="Arial" w:hAnsi="Georgia" w:cs="Helvetica"/>
          <w:sz w:val="22"/>
          <w:szCs w:val="22"/>
        </w:rPr>
        <w:t xml:space="preserve"> re</w:t>
      </w:r>
      <w:r w:rsidR="001C6B39" w:rsidRPr="00EE60CC">
        <w:rPr>
          <w:rFonts w:ascii="Georgia" w:eastAsia="Arial" w:hAnsi="Georgia" w:cs="Helvetica"/>
          <w:sz w:val="22"/>
          <w:szCs w:val="22"/>
        </w:rPr>
        <w:t>ally love challenging tasks, so</w:t>
      </w:r>
      <w:r w:rsidR="00030176">
        <w:rPr>
          <w:rFonts w:ascii="Georgia" w:eastAsia="Arial" w:hAnsi="Georgia" w:cs="Helvetica"/>
          <w:sz w:val="22"/>
          <w:szCs w:val="22"/>
        </w:rPr>
        <w:t xml:space="preserve"> far I have several completed project</w:t>
      </w:r>
      <w:r w:rsidR="001D53F6">
        <w:rPr>
          <w:rFonts w:ascii="Georgia" w:eastAsia="Arial" w:hAnsi="Georgia" w:cs="Helvetica"/>
          <w:sz w:val="22"/>
          <w:szCs w:val="22"/>
        </w:rPr>
        <w:t>s</w:t>
      </w:r>
      <w:r w:rsidR="005D631A" w:rsidRPr="00EE60CC">
        <w:rPr>
          <w:rFonts w:ascii="Georgia" w:eastAsia="Arial" w:hAnsi="Georgia" w:cs="Helvetica"/>
          <w:sz w:val="22"/>
          <w:szCs w:val="22"/>
        </w:rPr>
        <w:t xml:space="preserve">, </w:t>
      </w:r>
      <w:r w:rsidR="001D53F6" w:rsidRPr="002F0522">
        <w:rPr>
          <w:rFonts w:ascii="Georgia" w:eastAsia="Georgia" w:hAnsi="Georgia" w:cs="Georgia"/>
          <w:sz w:val="22"/>
          <w:szCs w:val="22"/>
          <w:lang w:bidi="en-US"/>
        </w:rPr>
        <w:t>maintaining 9</w:t>
      </w:r>
      <w:r w:rsidR="001D53F6">
        <w:rPr>
          <w:rFonts w:ascii="Georgia" w:eastAsia="Georgia" w:hAnsi="Georgia" w:cs="Georgia"/>
          <w:sz w:val="22"/>
          <w:szCs w:val="22"/>
          <w:lang w:bidi="en-US"/>
        </w:rPr>
        <w:t>7</w:t>
      </w:r>
      <w:r w:rsidR="001D53F6" w:rsidRPr="002F0522">
        <w:rPr>
          <w:rFonts w:ascii="Georgia" w:eastAsia="Georgia" w:hAnsi="Georgia" w:cs="Georgia"/>
          <w:sz w:val="22"/>
          <w:szCs w:val="22"/>
          <w:lang w:bidi="en-US"/>
        </w:rPr>
        <w:t>% positive feedback.</w:t>
      </w:r>
      <w:r w:rsidR="001D53F6">
        <w:rPr>
          <w:rFonts w:ascii="Georgia" w:eastAsia="Arial" w:hAnsi="Georgia" w:cs="Helvetica"/>
          <w:sz w:val="22"/>
          <w:szCs w:val="22"/>
        </w:rPr>
        <w:t xml:space="preserve"> </w:t>
      </w:r>
      <w:r w:rsidR="003D45E9" w:rsidRPr="00EE60CC">
        <w:rPr>
          <w:rFonts w:ascii="Georgia" w:eastAsia="Arial" w:hAnsi="Georgia" w:cs="Helvetica"/>
          <w:sz w:val="22"/>
          <w:szCs w:val="22"/>
        </w:rPr>
        <w:t xml:space="preserve">In my attached </w:t>
      </w:r>
      <w:r w:rsidR="00DF1F13" w:rsidRPr="00EE60CC">
        <w:rPr>
          <w:rFonts w:ascii="Georgia" w:eastAsia="Arial" w:hAnsi="Georgia" w:cs="Helvetica"/>
          <w:sz w:val="22"/>
          <w:szCs w:val="22"/>
        </w:rPr>
        <w:t>r</w:t>
      </w:r>
      <w:r w:rsidR="00732C89" w:rsidRPr="00EE60CC">
        <w:rPr>
          <w:rFonts w:ascii="Georgia" w:eastAsia="Arial" w:hAnsi="Georgia" w:cs="Helvetica"/>
          <w:sz w:val="22"/>
          <w:szCs w:val="22"/>
        </w:rPr>
        <w:t>é</w:t>
      </w:r>
      <w:r w:rsidR="00DF1F13" w:rsidRPr="00EE60CC">
        <w:rPr>
          <w:rFonts w:ascii="Georgia" w:eastAsia="Arial" w:hAnsi="Georgia" w:cs="Helvetica"/>
          <w:sz w:val="22"/>
          <w:szCs w:val="22"/>
        </w:rPr>
        <w:t>sum</w:t>
      </w:r>
      <w:r w:rsidR="00732C89" w:rsidRPr="00EE60CC">
        <w:rPr>
          <w:rFonts w:ascii="Georgia" w:eastAsia="Arial" w:hAnsi="Georgia" w:cs="Helvetica"/>
          <w:sz w:val="22"/>
          <w:szCs w:val="22"/>
        </w:rPr>
        <w:t>é</w:t>
      </w:r>
      <w:r w:rsidR="003D45E9" w:rsidRPr="00EE60CC">
        <w:rPr>
          <w:rFonts w:ascii="Georgia" w:eastAsia="Arial" w:hAnsi="Georgia" w:cs="Helvetica"/>
          <w:sz w:val="22"/>
          <w:szCs w:val="22"/>
        </w:rPr>
        <w:t xml:space="preserve"> you will find additional details of my educational and employment background for your review. I b</w:t>
      </w:r>
      <w:r w:rsidR="00AD050B" w:rsidRPr="00EE60CC">
        <w:rPr>
          <w:rFonts w:ascii="Georgia" w:eastAsia="Arial" w:hAnsi="Georgia" w:cs="Helvetica"/>
          <w:sz w:val="22"/>
          <w:szCs w:val="22"/>
        </w:rPr>
        <w:t xml:space="preserve">elieve </w:t>
      </w:r>
      <w:r w:rsidR="005D631A" w:rsidRPr="00EE60CC">
        <w:rPr>
          <w:rFonts w:ascii="Georgia" w:eastAsia="Arial" w:hAnsi="Georgia" w:cs="Helvetica"/>
          <w:sz w:val="22"/>
          <w:szCs w:val="22"/>
        </w:rPr>
        <w:t xml:space="preserve">that </w:t>
      </w:r>
      <w:r w:rsidR="00E36918" w:rsidRPr="00EE60CC">
        <w:rPr>
          <w:rFonts w:ascii="Georgia" w:eastAsia="Arial" w:hAnsi="Georgia" w:cs="Helvetica"/>
          <w:sz w:val="22"/>
          <w:szCs w:val="22"/>
        </w:rPr>
        <w:t xml:space="preserve">the </w:t>
      </w:r>
      <w:r w:rsidR="00F23001" w:rsidRPr="00EE60CC">
        <w:rPr>
          <w:rFonts w:ascii="Georgia" w:eastAsia="Arial" w:hAnsi="Georgia" w:cs="Helvetica"/>
          <w:sz w:val="22"/>
          <w:szCs w:val="22"/>
        </w:rPr>
        <w:t xml:space="preserve">combination of my training and </w:t>
      </w:r>
      <w:r w:rsidR="001C6B39" w:rsidRPr="00EE60CC">
        <w:rPr>
          <w:rFonts w:ascii="Georgia" w:eastAsia="Arial" w:hAnsi="Georgia" w:cs="Helvetica"/>
          <w:sz w:val="22"/>
          <w:szCs w:val="22"/>
        </w:rPr>
        <w:t>experience</w:t>
      </w:r>
      <w:r w:rsidR="003D45E9" w:rsidRPr="00EE60CC">
        <w:rPr>
          <w:rFonts w:ascii="Georgia" w:eastAsia="Arial" w:hAnsi="Georgia" w:cs="Helvetica"/>
          <w:sz w:val="22"/>
          <w:szCs w:val="22"/>
        </w:rPr>
        <w:t xml:space="preserve"> will prove to be an invaluable asset to</w:t>
      </w:r>
      <w:r w:rsidR="001C6B39" w:rsidRPr="00EE60CC">
        <w:rPr>
          <w:rFonts w:ascii="Georgia" w:eastAsia="Arial" w:hAnsi="Georgia" w:cs="Helvetica"/>
          <w:sz w:val="22"/>
          <w:szCs w:val="22"/>
        </w:rPr>
        <w:t xml:space="preserve"> </w:t>
      </w:r>
      <w:r w:rsidR="0071504F" w:rsidRPr="00EE60CC">
        <w:rPr>
          <w:rFonts w:ascii="Georgia" w:eastAsia="Arial" w:hAnsi="Georgia" w:cs="Helvetica"/>
          <w:sz w:val="22"/>
          <w:szCs w:val="22"/>
        </w:rPr>
        <w:t>your</w:t>
      </w:r>
      <w:r w:rsidR="00F23001" w:rsidRPr="00EE60CC">
        <w:rPr>
          <w:rFonts w:ascii="Georgia" w:eastAsia="Arial" w:hAnsi="Georgia" w:cs="Helvetica"/>
          <w:sz w:val="22"/>
          <w:szCs w:val="22"/>
        </w:rPr>
        <w:t xml:space="preserve"> </w:t>
      </w:r>
      <w:r w:rsidR="0071504F" w:rsidRPr="00EE60CC">
        <w:rPr>
          <w:rFonts w:ascii="Georgia" w:eastAsia="Arial" w:hAnsi="Georgia" w:cs="Helvetica"/>
          <w:sz w:val="22"/>
          <w:szCs w:val="22"/>
        </w:rPr>
        <w:t>innovative and talented</w:t>
      </w:r>
      <w:r w:rsidR="00F23001" w:rsidRPr="00EE60CC">
        <w:rPr>
          <w:rFonts w:ascii="Georgia" w:eastAsia="Arial" w:hAnsi="Georgia" w:cs="Helvetica"/>
          <w:sz w:val="22"/>
          <w:szCs w:val="22"/>
        </w:rPr>
        <w:t xml:space="preserve"> team</w:t>
      </w:r>
      <w:r w:rsidRPr="00EE60CC">
        <w:rPr>
          <w:rFonts w:ascii="Georgia" w:eastAsia="Arial" w:hAnsi="Georgia" w:cs="Helvetica"/>
          <w:sz w:val="22"/>
          <w:szCs w:val="22"/>
        </w:rPr>
        <w:t xml:space="preserve">. </w:t>
      </w:r>
    </w:p>
    <w:p w:rsidR="00423DEC" w:rsidRPr="00EE60CC" w:rsidRDefault="0034681E" w:rsidP="005B11A1">
      <w:pPr>
        <w:pStyle w:val="divdocumentsectionCLsinglecolumn"/>
        <w:spacing w:before="240" w:line="320" w:lineRule="atLeast"/>
        <w:rPr>
          <w:rFonts w:ascii="Georgia" w:eastAsia="Arial" w:hAnsi="Georgia" w:cs="Helvetica"/>
          <w:sz w:val="22"/>
          <w:szCs w:val="22"/>
        </w:rPr>
      </w:pPr>
      <w:r w:rsidRPr="00EE60CC">
        <w:rPr>
          <w:rFonts w:ascii="Georgia" w:eastAsia="Arial" w:hAnsi="Georgia" w:cs="Helvetica"/>
          <w:sz w:val="22"/>
          <w:szCs w:val="22"/>
        </w:rPr>
        <w:t>I would be happy</w:t>
      </w:r>
      <w:r w:rsidR="003D45E9" w:rsidRPr="00EE60CC">
        <w:rPr>
          <w:rFonts w:ascii="Georgia" w:eastAsia="Arial" w:hAnsi="Georgia" w:cs="Helvetica"/>
          <w:sz w:val="22"/>
          <w:szCs w:val="22"/>
        </w:rPr>
        <w:t xml:space="preserve"> to schedule an interview to learn more about the position and explore the ways i</w:t>
      </w:r>
      <w:r w:rsidR="00C72A8C" w:rsidRPr="00EE60CC">
        <w:rPr>
          <w:rFonts w:ascii="Georgia" w:eastAsia="Arial" w:hAnsi="Georgia" w:cs="Helvetica"/>
          <w:sz w:val="22"/>
          <w:szCs w:val="22"/>
        </w:rPr>
        <w:t xml:space="preserve">n which I can positively impact </w:t>
      </w:r>
      <w:r w:rsidR="001D53F6">
        <w:rPr>
          <w:rFonts w:ascii="Georgia" w:eastAsia="Arial" w:hAnsi="Georgia" w:cs="Helvetica"/>
          <w:sz w:val="22"/>
          <w:szCs w:val="22"/>
        </w:rPr>
        <w:t>your</w:t>
      </w:r>
      <w:r w:rsidR="00C72A8C" w:rsidRPr="00EE60CC">
        <w:rPr>
          <w:rFonts w:ascii="Georgia" w:eastAsia="Arial" w:hAnsi="Georgia" w:cs="Helvetica"/>
          <w:sz w:val="22"/>
          <w:szCs w:val="22"/>
        </w:rPr>
        <w:t xml:space="preserve"> team</w:t>
      </w:r>
      <w:r w:rsidR="003D45E9" w:rsidRPr="00EE60CC">
        <w:rPr>
          <w:rFonts w:ascii="Georgia" w:eastAsia="Arial" w:hAnsi="Georgia" w:cs="Helvetica"/>
          <w:sz w:val="22"/>
          <w:szCs w:val="22"/>
        </w:rPr>
        <w:t>.</w:t>
      </w:r>
      <w:r w:rsidR="003D45E9" w:rsidRPr="00EE60CC">
        <w:rPr>
          <w:rFonts w:ascii="Georgia" w:eastAsia="Arial" w:hAnsi="Georgia" w:cs="Helvetica"/>
          <w:sz w:val="22"/>
          <w:szCs w:val="22"/>
        </w:rPr>
        <w:br/>
      </w:r>
      <w:r w:rsidR="003D45E9" w:rsidRPr="00EE60CC">
        <w:rPr>
          <w:rFonts w:ascii="Georgia" w:eastAsia="Arial" w:hAnsi="Georgia" w:cs="Helvetica"/>
          <w:sz w:val="22"/>
          <w:szCs w:val="22"/>
        </w:rPr>
        <w:br/>
        <w:t>Thank you for your time and consideration.</w:t>
      </w:r>
    </w:p>
    <w:p w:rsidR="00173100" w:rsidRPr="00EE60CC" w:rsidRDefault="003D45E9" w:rsidP="0034681E">
      <w:pPr>
        <w:pStyle w:val="p"/>
        <w:spacing w:before="240" w:line="320" w:lineRule="atLeast"/>
        <w:jc w:val="both"/>
        <w:rPr>
          <w:rFonts w:ascii="Georgia" w:eastAsia="Arial" w:hAnsi="Georgia" w:cs="Helvetica"/>
          <w:sz w:val="22"/>
          <w:szCs w:val="22"/>
        </w:rPr>
      </w:pPr>
      <w:r w:rsidRPr="00EE60CC">
        <w:rPr>
          <w:rFonts w:ascii="Georgia" w:eastAsia="Arial" w:hAnsi="Georgia" w:cs="Helvetica"/>
          <w:sz w:val="22"/>
          <w:szCs w:val="22"/>
        </w:rPr>
        <w:t>Sincerely,</w:t>
      </w:r>
    </w:p>
    <w:p w:rsidR="00423DEC" w:rsidRPr="00EE60CC" w:rsidRDefault="003D45E9" w:rsidP="0034681E">
      <w:pPr>
        <w:pStyle w:val="p"/>
        <w:spacing w:before="240" w:line="320" w:lineRule="atLeast"/>
        <w:jc w:val="both"/>
        <w:rPr>
          <w:rFonts w:ascii="Georgia" w:eastAsia="Arial" w:hAnsi="Georgia" w:cs="Helvetica"/>
          <w:sz w:val="22"/>
          <w:szCs w:val="22"/>
        </w:rPr>
      </w:pPr>
      <w:r w:rsidRPr="00EE60CC">
        <w:rPr>
          <w:rFonts w:ascii="Georgia" w:eastAsia="Arial" w:hAnsi="Georgia" w:cs="Helvetica"/>
          <w:sz w:val="22"/>
          <w:szCs w:val="22"/>
        </w:rPr>
        <w:br/>
      </w:r>
      <w:proofErr w:type="spellStart"/>
      <w:r w:rsidR="00710CED">
        <w:rPr>
          <w:rFonts w:ascii="Georgia" w:eastAsia="Arial" w:hAnsi="Georgia" w:cs="Helvetica"/>
          <w:sz w:val="22"/>
          <w:szCs w:val="22"/>
        </w:rPr>
        <w:t>Olena</w:t>
      </w:r>
      <w:proofErr w:type="spellEnd"/>
      <w:r w:rsidR="00710CED">
        <w:rPr>
          <w:rFonts w:ascii="Georgia" w:eastAsia="Arial" w:hAnsi="Georgia" w:cs="Helvetica"/>
          <w:sz w:val="22"/>
          <w:szCs w:val="22"/>
        </w:rPr>
        <w:t xml:space="preserve"> </w:t>
      </w:r>
      <w:proofErr w:type="spellStart"/>
      <w:r w:rsidR="00710CED">
        <w:rPr>
          <w:rFonts w:ascii="Georgia" w:eastAsia="Arial" w:hAnsi="Georgia" w:cs="Helvetica"/>
          <w:sz w:val="22"/>
          <w:szCs w:val="22"/>
        </w:rPr>
        <w:t>Kryvonis</w:t>
      </w:r>
      <w:proofErr w:type="spellEnd"/>
    </w:p>
    <w:sectPr w:rsidR="00423DEC" w:rsidRPr="00EE60CC" w:rsidSect="00AF0B9A">
      <w:pgSz w:w="12240" w:h="15840"/>
      <w:pgMar w:top="720" w:right="900" w:bottom="72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B6245"/>
    <w:multiLevelType w:val="hybridMultilevel"/>
    <w:tmpl w:val="BDBED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67F83"/>
    <w:multiLevelType w:val="hybridMultilevel"/>
    <w:tmpl w:val="381CDE4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zMDKyMDGxMDYzNTVT0lEKTi0uzszPAykwrwUATfbGiCwAAAA="/>
  </w:docVars>
  <w:rsids>
    <w:rsidRoot w:val="00423DEC"/>
    <w:rsid w:val="0002495C"/>
    <w:rsid w:val="00030176"/>
    <w:rsid w:val="0006105C"/>
    <w:rsid w:val="00063409"/>
    <w:rsid w:val="00073705"/>
    <w:rsid w:val="000835B0"/>
    <w:rsid w:val="00126ECC"/>
    <w:rsid w:val="0015559C"/>
    <w:rsid w:val="00173100"/>
    <w:rsid w:val="0018109C"/>
    <w:rsid w:val="001855D4"/>
    <w:rsid w:val="001A0C52"/>
    <w:rsid w:val="001A2922"/>
    <w:rsid w:val="001C51FE"/>
    <w:rsid w:val="001C6B39"/>
    <w:rsid w:val="001D53F6"/>
    <w:rsid w:val="0023122C"/>
    <w:rsid w:val="0026151D"/>
    <w:rsid w:val="002675EC"/>
    <w:rsid w:val="00275940"/>
    <w:rsid w:val="00291860"/>
    <w:rsid w:val="002F0522"/>
    <w:rsid w:val="00317A21"/>
    <w:rsid w:val="0034681E"/>
    <w:rsid w:val="00350D63"/>
    <w:rsid w:val="00370C24"/>
    <w:rsid w:val="003C51DD"/>
    <w:rsid w:val="003D45E9"/>
    <w:rsid w:val="00423DEC"/>
    <w:rsid w:val="004600A5"/>
    <w:rsid w:val="005573C9"/>
    <w:rsid w:val="005B11A1"/>
    <w:rsid w:val="005B2F7A"/>
    <w:rsid w:val="005D631A"/>
    <w:rsid w:val="0062333A"/>
    <w:rsid w:val="00677881"/>
    <w:rsid w:val="006A1DBE"/>
    <w:rsid w:val="006A2DDB"/>
    <w:rsid w:val="006A6B5B"/>
    <w:rsid w:val="006B0B17"/>
    <w:rsid w:val="006C4590"/>
    <w:rsid w:val="00705AC0"/>
    <w:rsid w:val="00710CED"/>
    <w:rsid w:val="0071504F"/>
    <w:rsid w:val="00720D72"/>
    <w:rsid w:val="00732C89"/>
    <w:rsid w:val="00737B6D"/>
    <w:rsid w:val="00743FA7"/>
    <w:rsid w:val="007774B8"/>
    <w:rsid w:val="00781E73"/>
    <w:rsid w:val="007C2DEF"/>
    <w:rsid w:val="007F5761"/>
    <w:rsid w:val="008157DD"/>
    <w:rsid w:val="008442B8"/>
    <w:rsid w:val="00867EDF"/>
    <w:rsid w:val="0088661D"/>
    <w:rsid w:val="008B36E8"/>
    <w:rsid w:val="008B4242"/>
    <w:rsid w:val="008E0E5D"/>
    <w:rsid w:val="00950C35"/>
    <w:rsid w:val="00957038"/>
    <w:rsid w:val="009C06F7"/>
    <w:rsid w:val="009C3315"/>
    <w:rsid w:val="009F1026"/>
    <w:rsid w:val="00A505CE"/>
    <w:rsid w:val="00A6359D"/>
    <w:rsid w:val="00AB5177"/>
    <w:rsid w:val="00AD050B"/>
    <w:rsid w:val="00AF0B9A"/>
    <w:rsid w:val="00B20F54"/>
    <w:rsid w:val="00B3632E"/>
    <w:rsid w:val="00B713A2"/>
    <w:rsid w:val="00BA15DB"/>
    <w:rsid w:val="00BF4B36"/>
    <w:rsid w:val="00C70582"/>
    <w:rsid w:val="00C72A8C"/>
    <w:rsid w:val="00CA191A"/>
    <w:rsid w:val="00CB7F10"/>
    <w:rsid w:val="00CF4767"/>
    <w:rsid w:val="00D55A69"/>
    <w:rsid w:val="00D84875"/>
    <w:rsid w:val="00DF1F13"/>
    <w:rsid w:val="00E36918"/>
    <w:rsid w:val="00EE60CC"/>
    <w:rsid w:val="00F0070B"/>
    <w:rsid w:val="00F018A0"/>
    <w:rsid w:val="00F10732"/>
    <w:rsid w:val="00F23001"/>
    <w:rsid w:val="00FE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C525"/>
  <w15:docId w15:val="{CB1E67FD-88BB-49D6-979E-9343125C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ivdocument">
    <w:name w:val="div_document"/>
    <w:basedOn w:val="a"/>
    <w:pPr>
      <w:spacing w:line="320" w:lineRule="atLeast"/>
    </w:pPr>
  </w:style>
  <w:style w:type="paragraph" w:customStyle="1" w:styleId="divdocumentdivfirstsection">
    <w:name w:val="div_document_div_firstsection"/>
    <w:basedOn w:val="a"/>
  </w:style>
  <w:style w:type="paragraph" w:customStyle="1" w:styleId="divdocumentdivparagraph">
    <w:name w:val="div_document_div_paragraph"/>
    <w:basedOn w:val="a"/>
  </w:style>
  <w:style w:type="paragraph" w:customStyle="1" w:styleId="divname">
    <w:name w:val="div_name"/>
    <w:basedOn w:val="div"/>
    <w:pPr>
      <w:pBdr>
        <w:bottom w:val="single" w:sz="8" w:space="12" w:color="006699"/>
      </w:pBdr>
      <w:spacing w:line="660" w:lineRule="atLeast"/>
      <w:jc w:val="center"/>
    </w:pPr>
    <w:rPr>
      <w:caps/>
      <w:color w:val="006699"/>
      <w:sz w:val="42"/>
      <w:szCs w:val="42"/>
    </w:rPr>
  </w:style>
  <w:style w:type="paragraph" w:customStyle="1" w:styleId="div">
    <w:name w:val="div"/>
    <w:basedOn w:val="a"/>
  </w:style>
  <w:style w:type="character" w:customStyle="1" w:styleId="span">
    <w:name w:val="span"/>
    <w:basedOn w:val="a0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a"/>
  </w:style>
  <w:style w:type="paragraph" w:customStyle="1" w:styleId="divaddress">
    <w:name w:val="div_address"/>
    <w:basedOn w:val="div"/>
    <w:pPr>
      <w:spacing w:line="340" w:lineRule="atLeast"/>
      <w:jc w:val="center"/>
    </w:pPr>
    <w:rPr>
      <w:sz w:val="18"/>
      <w:szCs w:val="18"/>
    </w:rPr>
  </w:style>
  <w:style w:type="paragraph" w:customStyle="1" w:styleId="divdocumentsection">
    <w:name w:val="div_document_section"/>
    <w:basedOn w:val="a"/>
  </w:style>
  <w:style w:type="paragraph" w:customStyle="1" w:styleId="divdocumentsectionCLparagraph">
    <w:name w:val="div_document_sectionCL_paragraph"/>
    <w:basedOn w:val="a"/>
  </w:style>
  <w:style w:type="paragraph" w:customStyle="1" w:styleId="divdocumentsectionCLsinglecolumn">
    <w:name w:val="div_document_sectionCL_singlecolumn"/>
    <w:basedOn w:val="a"/>
    <w:rPr>
      <w:sz w:val="20"/>
      <w:szCs w:val="20"/>
    </w:rPr>
  </w:style>
  <w:style w:type="paragraph" w:customStyle="1" w:styleId="divaddress2">
    <w:name w:val="div_address2"/>
    <w:basedOn w:val="div"/>
    <w:pPr>
      <w:spacing w:line="320" w:lineRule="atLeast"/>
    </w:pPr>
    <w:rPr>
      <w:sz w:val="20"/>
      <w:szCs w:val="20"/>
    </w:rPr>
  </w:style>
  <w:style w:type="paragraph" w:customStyle="1" w:styleId="p">
    <w:name w:val="p"/>
    <w:basedOn w:val="a"/>
  </w:style>
  <w:style w:type="character" w:customStyle="1" w:styleId="font">
    <w:name w:val="font"/>
    <w:basedOn w:val="a0"/>
    <w:rPr>
      <w:sz w:val="24"/>
      <w:szCs w:val="24"/>
      <w:bdr w:val="none" w:sz="0" w:space="0" w:color="auto"/>
      <w:vertAlign w:val="baseline"/>
    </w:rPr>
  </w:style>
  <w:style w:type="character" w:styleId="a3">
    <w:name w:val="Hyperlink"/>
    <w:uiPriority w:val="99"/>
    <w:unhideWhenUsed/>
    <w:rsid w:val="0006105C"/>
    <w:rPr>
      <w:color w:val="0563C1"/>
      <w:u w:val="single"/>
    </w:rPr>
  </w:style>
  <w:style w:type="paragraph" w:styleId="a4">
    <w:name w:val="Normal (Web)"/>
    <w:basedOn w:val="a"/>
    <w:uiPriority w:val="99"/>
    <w:semiHidden/>
    <w:unhideWhenUsed/>
    <w:rsid w:val="00B713A2"/>
    <w:pPr>
      <w:spacing w:before="100" w:beforeAutospacing="1" w:after="100" w:afterAutospacing="1" w:line="240" w:lineRule="auto"/>
    </w:pPr>
  </w:style>
  <w:style w:type="paragraph" w:customStyle="1" w:styleId="divdocumentthinbottomborder">
    <w:name w:val="div_document_thinbottomborder"/>
    <w:basedOn w:val="a"/>
    <w:rsid w:val="00D84875"/>
    <w:pPr>
      <w:pBdr>
        <w:bottom w:val="single" w:sz="8" w:space="0" w:color="DADADA"/>
      </w:pBdr>
    </w:pPr>
  </w:style>
  <w:style w:type="paragraph" w:customStyle="1" w:styleId="divbotBorder">
    <w:name w:val="div_botBorder"/>
    <w:basedOn w:val="div"/>
    <w:rsid w:val="00D84875"/>
    <w:pPr>
      <w:pBdr>
        <w:bottom w:val="single" w:sz="24" w:space="0" w:color="DADADA"/>
      </w:pBdr>
      <w:spacing w:line="36" w:lineRule="auto"/>
    </w:pPr>
  </w:style>
  <w:style w:type="character" w:styleId="a5">
    <w:name w:val="Strong"/>
    <w:basedOn w:val="a0"/>
    <w:uiPriority w:val="22"/>
    <w:qFormat/>
    <w:rsid w:val="00C72A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4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  <vt:variant>
        <vt:lpstr>Title</vt:lpstr>
      </vt:variant>
      <vt:variant>
        <vt:i4>1</vt:i4>
      </vt:variant>
    </vt:vector>
  </HeadingPairs>
  <TitlesOfParts>
    <vt:vector size="4" baseType="lpstr">
      <vt:lpstr>Valeriya Smith</vt:lpstr>
      <vt:lpstr>Aquent</vt:lpstr>
      <vt:lpstr>RE: Front-end Developer</vt:lpstr>
      <vt:lpstr>Valeriya Smith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Valeriya Smith</dc:title>
  <dc:creator>sonat</dc:creator>
  <cp:lastModifiedBy>Windows User</cp:lastModifiedBy>
  <cp:revision>10</cp:revision>
  <cp:lastPrinted>2021-07-17T19:32:00Z</cp:lastPrinted>
  <dcterms:created xsi:type="dcterms:W3CDTF">2021-07-17T04:16:00Z</dcterms:created>
  <dcterms:modified xsi:type="dcterms:W3CDTF">2021-07-17T19:32:00Z</dcterms:modified>
</cp:coreProperties>
</file>